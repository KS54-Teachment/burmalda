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7CF23">
      <w:pPr>
        <w:pStyle w:val="2"/>
        <w:jc w:val="center"/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БАЗА ЗНАНИЙ ЦИФРОВОГО КУРАТОРА (FAQ)</w:t>
      </w:r>
    </w:p>
    <w:p w14:paraId="23018F89"/>
    <w:p w14:paraId="024B02C7">
      <w:pPr>
        <w:rPr>
          <w:sz w:val="28"/>
          <w:szCs w:val="28"/>
        </w:rPr>
      </w:pPr>
      <w:r>
        <w:rPr>
          <w:b/>
          <w:sz w:val="28"/>
          <w:szCs w:val="28"/>
        </w:rPr>
        <w:t>1. Как восстановить пароль?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Нажмите на кнопку «Забыли пароль?» на странице входа. Введите привязанный адрес электронной почты или номер телефона.</w:t>
      </w:r>
      <w:bookmarkStart w:id="0" w:name="_GoBack"/>
      <w:bookmarkEnd w:id="0"/>
      <w:r>
        <w:rPr>
          <w:sz w:val="28"/>
          <w:szCs w:val="28"/>
        </w:rPr>
        <w:t xml:space="preserve"> Следуйте инструкциям в письме или введите код из SMS для создания нового пароля.</w:t>
      </w:r>
    </w:p>
    <w:p w14:paraId="047E39E5">
      <w:pPr>
        <w:rPr>
          <w:sz w:val="28"/>
          <w:szCs w:val="28"/>
        </w:rPr>
      </w:pPr>
      <w:r>
        <w:rPr>
          <w:b/>
          <w:sz w:val="28"/>
          <w:szCs w:val="28"/>
        </w:rPr>
        <w:t>2. Как установить программу?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Скачайте установочный файл только с официального сайта разработчика. Запустите его и следуйте инструкциям мастера установки.</w:t>
      </w:r>
    </w:p>
    <w:p w14:paraId="7FA31F77">
      <w:pPr>
        <w:rPr>
          <w:sz w:val="28"/>
          <w:szCs w:val="28"/>
        </w:rPr>
      </w:pPr>
      <w:r>
        <w:rPr>
          <w:b/>
          <w:sz w:val="28"/>
          <w:szCs w:val="28"/>
        </w:rPr>
        <w:t>3. Как создать надежный пароль?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Используйте не менее 12 символов, включая буквы разного регистра, цифры и специальные символы. Не используйте личные данные.</w:t>
      </w:r>
    </w:p>
    <w:p w14:paraId="4390814A">
      <w:pPr>
        <w:rPr>
          <w:sz w:val="28"/>
          <w:szCs w:val="28"/>
        </w:rPr>
      </w:pPr>
      <w:r>
        <w:rPr>
          <w:b/>
          <w:sz w:val="28"/>
          <w:szCs w:val="28"/>
        </w:rPr>
        <w:t>4. Что делать при подозрительном письме?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Не открывайте вложения и не переходите по ссылкам. Проверьте адрес отправителя и при необходимости свяжитесь с организацией напрямую.</w:t>
      </w:r>
    </w:p>
    <w:p w14:paraId="1508B16C">
      <w:pPr>
        <w:rPr>
          <w:sz w:val="28"/>
          <w:szCs w:val="28"/>
        </w:rPr>
      </w:pPr>
      <w:r>
        <w:rPr>
          <w:b/>
          <w:sz w:val="28"/>
          <w:szCs w:val="28"/>
        </w:rPr>
        <w:t>5. Как пользоваться облачным хранилищем?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Зарегистрируйтесь в сервисе, загрузите файлы через кнопку «Загрузить» и используйте ссылку для доступа к ним.</w:t>
      </w:r>
    </w:p>
    <w:p w14:paraId="5A62E82F">
      <w:pPr>
        <w:rPr>
          <w:sz w:val="28"/>
          <w:szCs w:val="28"/>
        </w:rPr>
      </w:pPr>
      <w:r>
        <w:rPr>
          <w:b/>
          <w:sz w:val="28"/>
          <w:szCs w:val="28"/>
        </w:rPr>
        <w:t>6. Как очистить кэш браузера?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Откройте настройки браузера, найдите раздел истории или конфиденциальности и выполните очистку кэшированных файлов.</w:t>
      </w:r>
    </w:p>
    <w:p w14:paraId="2B9F7FAF">
      <w:pPr>
        <w:rPr>
          <w:sz w:val="28"/>
          <w:szCs w:val="28"/>
        </w:rPr>
      </w:pPr>
      <w:r>
        <w:rPr>
          <w:b/>
          <w:sz w:val="28"/>
          <w:szCs w:val="28"/>
        </w:rPr>
        <w:t>7. Что такое двухфакторная аутентификация (2FA) и как её включить?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Это дополнительная защита аккаунта с использованием одноразового кода. Включается в настройках безопасности аккаунта.</w:t>
      </w:r>
    </w:p>
    <w:p w14:paraId="29BECFF9">
      <w:pPr>
        <w:rPr>
          <w:sz w:val="28"/>
          <w:szCs w:val="28"/>
        </w:rPr>
      </w:pPr>
      <w:r>
        <w:rPr>
          <w:b/>
          <w:sz w:val="28"/>
          <w:szCs w:val="28"/>
        </w:rPr>
        <w:t>8. Что делать, если завис компьютер?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Откройте диспетчер задач и завершите зависшую программу. Если система не реагирует, выполните принудительное выключение.</w:t>
      </w:r>
    </w:p>
    <w:p w14:paraId="6CA30DB8">
      <w:pPr>
        <w:rPr>
          <w:sz w:val="28"/>
          <w:szCs w:val="28"/>
        </w:rPr>
      </w:pPr>
      <w:r>
        <w:rPr>
          <w:b/>
          <w:sz w:val="28"/>
          <w:szCs w:val="28"/>
        </w:rPr>
        <w:t>9. Как проверить ссылку на вирусы до перехода по ней?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Используйте сервис VirusTotal: вставьте ссылку в соответствующее поле и запустите проверку.</w:t>
      </w:r>
    </w:p>
    <w:p w14:paraId="3FA116C1">
      <w:pPr>
        <w:rPr>
          <w:sz w:val="28"/>
          <w:szCs w:val="28"/>
        </w:rPr>
      </w:pPr>
      <w:r>
        <w:rPr>
          <w:b/>
          <w:sz w:val="28"/>
          <w:szCs w:val="28"/>
        </w:rPr>
        <w:t>10. Как обновить операционную систему на смартфоне?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Откройте настройки устройства и раздел обновления системы, затем установите доступные обновления.</w:t>
      </w:r>
    </w:p>
    <w:p w14:paraId="007EBBE2">
      <w:pPr>
        <w:rPr>
          <w:sz w:val="28"/>
          <w:szCs w:val="28"/>
        </w:rPr>
      </w:pPr>
      <w:r>
        <w:rPr>
          <w:b/>
          <w:sz w:val="28"/>
          <w:szCs w:val="28"/>
        </w:rPr>
        <w:t>11. Что такое фишинг и как его избежать?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Это мошеннические сайты и сообщения, которые пытаются украсть данные. Проверяйте адрес сайта перед вводом информации.</w:t>
      </w:r>
    </w:p>
    <w:p w14:paraId="19863001">
      <w:pPr>
        <w:rPr>
          <w:sz w:val="28"/>
          <w:szCs w:val="28"/>
        </w:rPr>
      </w:pPr>
      <w:r>
        <w:rPr>
          <w:b/>
          <w:sz w:val="28"/>
          <w:szCs w:val="28"/>
        </w:rPr>
        <w:t>12. Как сделать резервную копию данных (бэкап)?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Сохраняйте важные файлы на внешний носитель или в облачное хранилище.</w:t>
      </w:r>
    </w:p>
    <w:p w14:paraId="19C149AD">
      <w:pPr>
        <w:rPr>
          <w:sz w:val="28"/>
          <w:szCs w:val="28"/>
        </w:rPr>
      </w:pPr>
      <w:r>
        <w:rPr>
          <w:b/>
          <w:sz w:val="28"/>
          <w:szCs w:val="28"/>
        </w:rPr>
        <w:t>13. Как удалить программу с компьютера (Windows)?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Откройте параметры, раздел приложений, выберите программу и нажмите «Удалить».</w:t>
      </w:r>
    </w:p>
    <w:p w14:paraId="1E04F68F">
      <w:pPr>
        <w:rPr>
          <w:sz w:val="28"/>
          <w:szCs w:val="28"/>
        </w:rPr>
      </w:pPr>
      <w:r>
        <w:rPr>
          <w:b/>
          <w:sz w:val="28"/>
          <w:szCs w:val="28"/>
        </w:rPr>
        <w:t>14. Что делать, если пропал домашний интернет?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Проверьте оплату, перезагрузите роутер и убедитесь в исправности кабелей.</w:t>
      </w:r>
    </w:p>
    <w:p w14:paraId="24B8FA14">
      <w:pPr>
        <w:rPr>
          <w:sz w:val="28"/>
          <w:szCs w:val="28"/>
        </w:rPr>
      </w:pPr>
      <w:r>
        <w:rPr>
          <w:b/>
          <w:sz w:val="28"/>
          <w:szCs w:val="28"/>
        </w:rPr>
        <w:t>15. Как заблокировать нежелательные звонки на смартфоне?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Добавьте номер в чёрный список или используйте приложения для фильтрации спама.</w:t>
      </w:r>
    </w:p>
    <w:p w14:paraId="12335BE0">
      <w:pPr>
        <w:rPr>
          <w:sz w:val="28"/>
          <w:szCs w:val="28"/>
        </w:rPr>
      </w:pPr>
      <w:r>
        <w:rPr>
          <w:b/>
          <w:sz w:val="28"/>
          <w:szCs w:val="28"/>
        </w:rPr>
        <w:t>16. Как безопасно совершать покупки в интернете?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Покупайте на проверенных сайтах и не переходите по сомнительным ссылкам для оплаты.</w:t>
      </w:r>
    </w:p>
    <w:p w14:paraId="7EC40C40">
      <w:pPr>
        <w:rPr>
          <w:sz w:val="28"/>
          <w:szCs w:val="28"/>
        </w:rPr>
      </w:pPr>
      <w:r>
        <w:rPr>
          <w:b/>
          <w:sz w:val="28"/>
          <w:szCs w:val="28"/>
        </w:rPr>
        <w:t>17. Как проверить скорость интернета?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Используйте сервисы проверки скорости, например Speedtest.</w:t>
      </w:r>
    </w:p>
    <w:p w14:paraId="37286F08">
      <w:pPr>
        <w:rPr>
          <w:sz w:val="28"/>
          <w:szCs w:val="28"/>
        </w:rPr>
      </w:pPr>
      <w:r>
        <w:rPr>
          <w:b/>
          <w:sz w:val="28"/>
          <w:szCs w:val="28"/>
        </w:rPr>
        <w:t>18. Как найти потерянный смартфон?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Используйте функции «Найти устройство» на Android или «Локатор» на iPhone.</w:t>
      </w:r>
    </w:p>
    <w:p w14:paraId="43A2F56F">
      <w:pPr>
        <w:rPr>
          <w:sz w:val="28"/>
          <w:szCs w:val="28"/>
        </w:rPr>
      </w:pPr>
      <w:r>
        <w:rPr>
          <w:b/>
          <w:sz w:val="28"/>
          <w:szCs w:val="28"/>
        </w:rPr>
        <w:t>19. Что делать, если флешка не открывается на компьютере?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Попробуйте другой USB-порт. Не форматируйте носитель, если на нём есть важные данные.</w:t>
      </w:r>
    </w:p>
    <w:p w14:paraId="4337B25A">
      <w:pPr>
        <w:rPr>
          <w:sz w:val="28"/>
          <w:szCs w:val="28"/>
        </w:rPr>
      </w:pPr>
      <w:r>
        <w:rPr>
          <w:b/>
          <w:sz w:val="28"/>
          <w:szCs w:val="28"/>
        </w:rPr>
        <w:t>20. Как отключить автозагрузку программ (Windows)?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Откройте диспетчер задач, вкладку «Автозагрузка», и отключите ненужные программы.</w:t>
      </w:r>
    </w:p>
    <w:p w14:paraId="2E42F89F">
      <w:pPr>
        <w:rPr>
          <w:sz w:val="28"/>
          <w:szCs w:val="28"/>
        </w:rPr>
      </w:pPr>
      <w:r>
        <w:rPr>
          <w:b/>
          <w:sz w:val="28"/>
          <w:szCs w:val="28"/>
        </w:rPr>
        <w:t>21. Как изменить язык системы на смартфоне?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Откройте настройки устройства, раздел «Язык и ввод», затем выберите нужный язык интерфейса.</w:t>
      </w:r>
    </w:p>
    <w:p w14:paraId="0EF0276E">
      <w:pPr>
        <w:rPr>
          <w:sz w:val="28"/>
          <w:szCs w:val="28"/>
        </w:rPr>
      </w:pPr>
      <w:r>
        <w:rPr>
          <w:b/>
          <w:sz w:val="28"/>
          <w:szCs w:val="28"/>
        </w:rPr>
        <w:t>22. Как подключить принтер к компьютеру?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Подключите принтер кабелем USB или по Wi‑Fi и установите необходимые драйверы.</w:t>
      </w:r>
    </w:p>
    <w:p w14:paraId="3BE15F08">
      <w:pPr>
        <w:rPr>
          <w:sz w:val="28"/>
          <w:szCs w:val="28"/>
        </w:rPr>
      </w:pPr>
      <w:r>
        <w:rPr>
          <w:b/>
          <w:sz w:val="28"/>
          <w:szCs w:val="28"/>
        </w:rPr>
        <w:t>23. Что делать, если телефон быстро разряжается?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Уменьшите яркость экрана, отключите ненужные функции и проверьте приложения, работающие в фоне.</w:t>
      </w:r>
    </w:p>
    <w:p w14:paraId="18FBCEFA">
      <w:pPr>
        <w:rPr>
          <w:sz w:val="28"/>
          <w:szCs w:val="28"/>
        </w:rPr>
      </w:pPr>
      <w:r>
        <w:rPr>
          <w:b/>
          <w:sz w:val="28"/>
          <w:szCs w:val="28"/>
        </w:rPr>
        <w:t>24. Как создать PDF из документа?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В меню печати выберите «Сохранить как PDF» или используйте функцию экспорта в PDF.</w:t>
      </w:r>
    </w:p>
    <w:p w14:paraId="45433D39">
      <w:pPr>
        <w:rPr>
          <w:sz w:val="28"/>
          <w:szCs w:val="28"/>
        </w:rPr>
      </w:pPr>
      <w:r>
        <w:rPr>
          <w:b/>
          <w:sz w:val="28"/>
          <w:szCs w:val="28"/>
        </w:rPr>
        <w:t>25. Как проверить, хватает ли места на устройстве?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Откройте настройки памяти устройства и просмотрите объём свободного пространства.</w:t>
      </w:r>
    </w:p>
    <w:p w14:paraId="5D5A2836">
      <w:pPr>
        <w:rPr>
          <w:sz w:val="28"/>
          <w:szCs w:val="28"/>
        </w:rPr>
      </w:pPr>
      <w:r>
        <w:rPr>
          <w:b/>
          <w:sz w:val="28"/>
          <w:szCs w:val="28"/>
        </w:rPr>
        <w:t>26. Что делать, если не работает микрофон?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Проверьте подключение устройства, разрешения приложений и настройки звука.</w:t>
      </w:r>
    </w:p>
    <w:p w14:paraId="48AA6D68">
      <w:pPr>
        <w:rPr>
          <w:sz w:val="28"/>
          <w:szCs w:val="28"/>
        </w:rPr>
      </w:pPr>
      <w:r>
        <w:rPr>
          <w:b/>
          <w:sz w:val="28"/>
          <w:szCs w:val="28"/>
        </w:rPr>
        <w:t>27. Как подключиться к Wi‑Fi сети?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Выберите нужную сеть в настройках Wi‑Fi и введите пароль доступа.</w:t>
      </w:r>
    </w:p>
    <w:p w14:paraId="5C2C7D0D">
      <w:pPr>
        <w:rPr>
          <w:sz w:val="28"/>
          <w:szCs w:val="28"/>
        </w:rPr>
      </w:pPr>
      <w:r>
        <w:rPr>
          <w:b/>
          <w:sz w:val="28"/>
          <w:szCs w:val="28"/>
        </w:rPr>
        <w:t>28. Как сделать снимок экрана (скриншот)?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Используйте стандартную комбинацию клавиш или кнопок, предусмотренную вашим устройством.</w:t>
      </w:r>
    </w:p>
    <w:p w14:paraId="04C54A84">
      <w:pPr>
        <w:rPr>
          <w:sz w:val="28"/>
          <w:szCs w:val="28"/>
        </w:rPr>
      </w:pPr>
      <w:r>
        <w:rPr>
          <w:b/>
          <w:sz w:val="28"/>
          <w:szCs w:val="28"/>
        </w:rPr>
        <w:t>29. Как защитить компьютер от вирусов?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Установите антивирус, регулярно обновляйте систему и не скачивайте файлы из непроверенных источников.</w:t>
      </w:r>
    </w:p>
    <w:p w14:paraId="3AB7352B">
      <w:pPr>
        <w:rPr>
          <w:sz w:val="28"/>
          <w:szCs w:val="28"/>
        </w:rPr>
      </w:pPr>
      <w:r>
        <w:rPr>
          <w:b/>
          <w:sz w:val="28"/>
          <w:szCs w:val="28"/>
        </w:rPr>
        <w:t>30. Что делать, если забыл PIN-код смартфона?</w:t>
      </w:r>
      <w:r>
        <w:rPr>
          <w:b/>
          <w:sz w:val="28"/>
          <w:szCs w:val="28"/>
        </w:rPr>
        <w:br w:type="textWrapping"/>
      </w:r>
      <w:r>
        <w:rPr>
          <w:sz w:val="28"/>
          <w:szCs w:val="28"/>
        </w:rPr>
        <w:t>Используйте предусмотренные производителем способы восстановления доступа через учётную запись или сервисный центр.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70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592</Words>
  <Characters>3877</Characters>
  <Lines>0</Lines>
  <Paragraphs>0</Paragraphs>
  <TotalTime>0</TotalTime>
  <ScaleCrop>false</ScaleCrop>
  <LinksUpToDate>false</LinksUpToDate>
  <CharactersWithSpaces>4407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408</cp:lastModifiedBy>
  <dcterms:modified xsi:type="dcterms:W3CDTF">2026-06-05T07:23:33Z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eyJoZGlkIjoiYjliNmM1OWQ5NjdkNzI3NDRhNjNmODllYzYzZGM1YjcifQ==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914920D03D2540BFA6BE44AD881388BE_13</vt:lpwstr>
  </property>
</Properties>
</file>